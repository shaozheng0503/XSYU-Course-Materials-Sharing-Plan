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方法1相关性分析</w:t>
      </w:r>
    </w:p>
    <w:p>
      <w:pPr>
        <w:spacing w:after="50" w:line="360" w:lineRule="auto" w:beforeLines="100"/>
        <w:ind w:left="0"/>
        <w:jc w:val="left"/>
      </w:pPr>
      <w:bookmarkStart w:name="u3fb7cb0b" w:id="0"/>
      <w:bookmarkStart w:name="D03e4" w:id="1"/>
      <w:r>
        <w:rPr>
          <w:rFonts w:eastAsia="宋体" w:ascii="宋体"/>
        </w:rPr>
        <w:drawing>
          <wp:inline distT="0" distB="0" distL="0" distR="0">
            <wp:extent cx="5841999" cy="52400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98266" cy="654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bookmarkEnd w:id="0"/>
    <w:bookmarkStart w:name="uf573dc5c" w:id="2"/>
    <w:bookmarkEnd w:id="2"/>
    <w:bookmarkStart w:name="u24297f95" w:id="3"/>
    <w:p>
      <w:pPr>
        <w:spacing w:after="50" w:line="360" w:lineRule="auto" w:beforeLines="100"/>
        <w:ind w:left="0"/>
        <w:jc w:val="left"/>
      </w:pPr>
      <w:bookmarkStart w:name="QqxNW" w:id="4"/>
      <w:r>
        <w:rPr>
          <w:rFonts w:eastAsia="宋体" w:ascii="宋体"/>
        </w:rPr>
        <w:drawing>
          <wp:inline distT="0" distB="0" distL="0" distR="0">
            <wp:extent cx="5841999" cy="518750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8266" cy="648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bookmarkEnd w:id="3"/>
    <w:bookmarkStart w:name="ubb4530e7" w:id="5"/>
    <w:bookmarkEnd w:id="5"/>
    <w:bookmarkStart w:name="u945acb1d" w:id="6"/>
    <w:p>
      <w:pPr>
        <w:spacing w:after="50" w:line="360" w:lineRule="auto" w:beforeLines="100"/>
        <w:ind w:left="0"/>
        <w:jc w:val="left"/>
      </w:pPr>
      <w:bookmarkStart w:name="ut2Qt" w:id="7"/>
      <w:r>
        <w:rPr>
          <w:rFonts w:eastAsia="宋体" w:ascii="宋体"/>
        </w:rPr>
        <w:drawing>
          <wp:inline distT="0" distB="0" distL="0" distR="0">
            <wp:extent cx="5841999" cy="518743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98800" cy="1402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6"/>
    <w:bookmarkStart w:name="ub389516f" w:id="8"/>
    <w:bookmarkEnd w:id="8"/>
    <w:bookmarkStart w:name="uef6a590d" w:id="9"/>
    <w:p>
      <w:pPr>
        <w:spacing w:after="50" w:line="360" w:lineRule="auto" w:beforeLines="100"/>
        <w:ind w:left="0"/>
        <w:jc w:val="left"/>
      </w:pPr>
      <w:bookmarkStart w:name="ub1fadc90" w:id="10"/>
      <w:r>
        <w:rPr>
          <w:rFonts w:eastAsia="宋体" w:ascii="宋体"/>
        </w:rPr>
        <w:drawing>
          <wp:inline distT="0" distB="0" distL="0" distR="0">
            <wp:extent cx="5842000" cy="52285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30133" cy="149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9"/>
    <w:bookmarkStart w:name="u8984ce9c" w:id="11"/>
    <w:p>
      <w:pPr>
        <w:spacing w:after="50" w:line="360" w:lineRule="auto" w:beforeLines="100"/>
        <w:ind w:left="0"/>
        <w:jc w:val="left"/>
      </w:pPr>
      <w:bookmarkStart w:name="u4a936441" w:id="12"/>
      <w:r>
        <w:rPr>
          <w:rFonts w:eastAsia="宋体" w:ascii="宋体"/>
        </w:rPr>
        <w:drawing>
          <wp:inline distT="0" distB="0" distL="0" distR="0">
            <wp:extent cx="5841999" cy="526934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15467" cy="161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